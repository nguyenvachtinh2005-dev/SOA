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91C17">
      <w:pPr>
        <w:rPr>
          <w:rFonts w:hint="default"/>
          <w:lang w:val="en-US"/>
        </w:rPr>
      </w:pPr>
      <w:r>
        <w:rPr>
          <w:rFonts w:hint="default"/>
          <w:lang w:val="en-US"/>
        </w:rPr>
        <w:t>Kiểm thử bằng Postman</w:t>
      </w:r>
    </w:p>
    <w:p w14:paraId="58A8458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-251460</wp:posOffset>
            </wp:positionH>
            <wp:positionV relativeFrom="paragraph">
              <wp:posOffset>95250</wp:posOffset>
            </wp:positionV>
            <wp:extent cx="5269230" cy="4040505"/>
            <wp:effectExtent l="0" t="0" r="3810" b="133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E7054C"/>
    <w:p w14:paraId="17E24106"/>
    <w:p w14:paraId="35F734F2">
      <w:r>
        <w:drawing>
          <wp:inline distT="0" distB="0" distL="114300" distR="114300">
            <wp:extent cx="5268595" cy="3724910"/>
            <wp:effectExtent l="0" t="0" r="444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2815">
      <w:r>
        <w:drawing>
          <wp:inline distT="0" distB="0" distL="114300" distR="114300">
            <wp:extent cx="5270500" cy="41084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2248">
      <w:r>
        <w:drawing>
          <wp:inline distT="0" distB="0" distL="114300" distR="114300">
            <wp:extent cx="5273040" cy="42037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458C">
      <w:r>
        <w:drawing>
          <wp:inline distT="0" distB="0" distL="114300" distR="114300">
            <wp:extent cx="5272405" cy="3951605"/>
            <wp:effectExtent l="0" t="0" r="63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7872">
      <w:r>
        <w:drawing>
          <wp:inline distT="0" distB="0" distL="114300" distR="114300">
            <wp:extent cx="5268595" cy="400431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F752">
      <w:r>
        <w:drawing>
          <wp:inline distT="0" distB="0" distL="114300" distR="114300">
            <wp:extent cx="5271135" cy="3128010"/>
            <wp:effectExtent l="0" t="0" r="190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B2E5FC"/>
    <w:p w14:paraId="49DD2084"/>
    <w:p w14:paraId="02C03EB3"/>
    <w:p w14:paraId="1065B95D"/>
    <w:p w14:paraId="4F466BB6"/>
    <w:p w14:paraId="13DC1C08"/>
    <w:p w14:paraId="47ECF30D"/>
    <w:p w14:paraId="24A225BE"/>
    <w:p w14:paraId="32D25620"/>
    <w:p w14:paraId="0F445746"/>
    <w:p w14:paraId="489B946C"/>
    <w:p w14:paraId="2DFAC3AA"/>
    <w:p w14:paraId="474A586F"/>
    <w:p w14:paraId="5C4C7E2C"/>
    <w:p w14:paraId="6D26A0CE"/>
    <w:p w14:paraId="64EE16BB"/>
    <w:p w14:paraId="1BBFA397"/>
    <w:p w14:paraId="40CBAFB9"/>
    <w:p w14:paraId="3964F05A"/>
    <w:p w14:paraId="263DCDFA"/>
    <w:p w14:paraId="53809909"/>
    <w:p w14:paraId="7F586D95"/>
    <w:p w14:paraId="2DF466C9"/>
    <w:p w14:paraId="3C0B678C"/>
    <w:p w14:paraId="7166F17B"/>
    <w:p w14:paraId="19BB6222"/>
    <w:p w14:paraId="5DA1DAAE"/>
    <w:p w14:paraId="09A63A33"/>
    <w:p w14:paraId="7BEE4B26"/>
    <w:p w14:paraId="2F511436"/>
    <w:p w14:paraId="29109272"/>
    <w:p w14:paraId="6287EF8A"/>
    <w:p w14:paraId="024AB461"/>
    <w:p w14:paraId="01B7E127"/>
    <w:p w14:paraId="574E2924"/>
    <w:p w14:paraId="2CE8A283"/>
    <w:p w14:paraId="50C9886D"/>
    <w:p w14:paraId="56BDD5F4"/>
    <w:p w14:paraId="42A3D8EB"/>
    <w:p w14:paraId="05421228"/>
    <w:p w14:paraId="12B1B192"/>
    <w:p w14:paraId="2E670D1B"/>
    <w:p w14:paraId="6035D9AC"/>
    <w:p w14:paraId="5636702A"/>
    <w:p w14:paraId="0B95E75A"/>
    <w:p w14:paraId="6DD98E5B"/>
    <w:p w14:paraId="2AD63B8C"/>
    <w:p w14:paraId="3CB8CEDA"/>
    <w:p w14:paraId="0F10829B"/>
    <w:p w14:paraId="74269ABA"/>
    <w:p w14:paraId="478DF37A"/>
    <w:p w14:paraId="11F26079"/>
    <w:p w14:paraId="52389DBF"/>
    <w:p w14:paraId="77583834"/>
    <w:p w14:paraId="7FD0A374"/>
    <w:p w14:paraId="440B73E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9E28E6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250529A"/>
    <w:rsid w:val="3A9E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7"/>
    <w:basedOn w:val="1"/>
    <w:qFormat/>
    <w:uiPriority w:val="0"/>
    <w:pPr>
      <w:tabs>
        <w:tab w:val="right" w:leader="dot" w:pos="9360"/>
      </w:tabs>
      <w:ind w:left="720" w:leftChars="300"/>
    </w:pPr>
    <w:rPr>
      <w:rFonts w:ascii="Times New Roman" w:hAnsi="Times New Roman" w:eastAsia="MS Mincho" w:cs="Times New Roman"/>
      <w:bCs/>
      <w:iCs/>
      <w:sz w:val="24"/>
      <w:szCs w:val="26"/>
      <w:lang w:val="vi-VN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2026-10-18T13:44:00Z</dcterms:created>
  <dc:creator>MSI LAPTOP</dc:creator>
  <cp:lastModifiedBy>Nguyễn Vách Tĩnh</cp:lastModifiedBy>
  <dcterms:modified xsi:type="dcterms:W3CDTF">2026-10-18T13:50:42Z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A61923F2BF46423899FE5DFBBBDE0BA7_11</vt:lpwstr>
  </property>
  <property fmtid="{D5CDD505-2E9C-101B-9397-08002B2CF9AE}" pid="4" name="KSOTemplateDocerSaveRecord">
    <vt:lpwstr>eyJoZGlkIjoiYTQwNDM0YzFmN2NiMTc5ODlhOWM4MWZmMzgyNjMxNzMiLCJ1c2VySWQiOiIxMzkxOTQ5ODc5OTU5In0=</vt:lpwstr>
  </property>
</Properties>
</file>